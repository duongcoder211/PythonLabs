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ECA3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Исследовательский государственный университет ИТМО</w:t>
      </w:r>
    </w:p>
    <w:p w14:paraId="6BC05B7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BAC8B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8ED02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D140F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A106D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D5CCA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2DE2B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D9CC5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EDA61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60"/>
          <w:szCs w:val="60"/>
          <w:lang w:val="ru-RU"/>
        </w:rPr>
        <w:t>Отчёт</w:t>
      </w:r>
    </w:p>
    <w:p w14:paraId="1B760DA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программировании на питоне</w:t>
      </w:r>
    </w:p>
    <w:p w14:paraId="1B147DA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B7715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746E3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35760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15804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2B3B3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AB1F4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1AD72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68275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06714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111"/>
        <w:tblW w:w="0" w:type="auto"/>
        <w:tblInd w:w="54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</w:tblGrid>
      <w:tr w14:paraId="719F5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61524625">
            <w:pPr>
              <w:widowControl w:val="0"/>
              <w:jc w:val="right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Ф.И.О.: Дао Мань Зыонг</w:t>
            </w:r>
          </w:p>
          <w:p w14:paraId="47B69721">
            <w:pPr>
              <w:widowControl w:val="0"/>
              <w:jc w:val="right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Группа: Р3121</w:t>
            </w:r>
          </w:p>
          <w:p w14:paraId="3AFD9F8F">
            <w:pPr>
              <w:widowControl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Преподаватель: Н. Н. Жуков</w:t>
            </w:r>
          </w:p>
        </w:tc>
      </w:tr>
    </w:tbl>
    <w:p w14:paraId="0B33AB7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Содержание</w:t>
      </w:r>
    </w:p>
    <w:p w14:paraId="4A8EC03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Цель работы </w:t>
      </w:r>
    </w:p>
    <w:p w14:paraId="4348D04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предметной области</w:t>
      </w:r>
    </w:p>
    <w:p w14:paraId="6C64EE8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Структура проекта</w:t>
      </w:r>
    </w:p>
    <w:p w14:paraId="7E69C3D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реализации:</w:t>
      </w:r>
    </w:p>
    <w:p w14:paraId="1269F25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моделей и их свойств (геттеры/сеттеры).</w:t>
      </w:r>
    </w:p>
    <w:p w14:paraId="02711EC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маршрутов и обработки запросов.</w:t>
      </w:r>
    </w:p>
    <w:p w14:paraId="512CC55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Использование шаблонизатора Jinja2 (с объяснением инициализации Environment).</w:t>
      </w:r>
    </w:p>
    <w:p w14:paraId="7E956D2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Интеграция функции get_currencies для получения актуальных курсов.</w:t>
      </w:r>
    </w:p>
    <w:p w14:paraId="5FF6272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Примеры работы приложения:</w:t>
      </w:r>
    </w:p>
    <w:p w14:paraId="7E11875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Скриншоты страниц /, /users, /currencies, /user?id=....</w:t>
      </w:r>
    </w:p>
    <w:p w14:paraId="7C2CE423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Примеры вывода данных.</w:t>
      </w:r>
    </w:p>
    <w:p w14:paraId="52F8F92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самостоятельной работы (если выполнено):</w:t>
      </w:r>
    </w:p>
    <w:p w14:paraId="5DD7C97C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Скриншоты графиков изменения курсов валют за последние 3 месяца.</w:t>
      </w:r>
    </w:p>
    <w:p w14:paraId="5E85FF23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Краткое объяснение используемых библиотек и подхода.</w:t>
      </w:r>
    </w:p>
    <w:p w14:paraId="6C7B2D0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Тестирование:</w:t>
      </w:r>
    </w:p>
    <w:p w14:paraId="42E573BD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6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Примеры тестов для моделей, контроллера и функции get_currencies.</w:t>
      </w:r>
    </w:p>
    <w:p w14:paraId="7397F52F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6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Скриншоты или вывод результатов тестов.</w:t>
      </w:r>
    </w:p>
    <w:p w14:paraId="1BFCCEE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Выводы:</w:t>
      </w:r>
    </w:p>
    <w:p w14:paraId="2BC75C4A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Какие проблемы возникли при реализации.</w:t>
      </w:r>
    </w:p>
    <w:p w14:paraId="62C1D338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Как удалось применить принципы MVC.</w:t>
      </w:r>
    </w:p>
    <w:p w14:paraId="7A52FED0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sz w:val="28"/>
          <w:szCs w:val="28"/>
          <w:lang w:val="ru-RU"/>
        </w:rPr>
        <w:t>Что нового узнали о работе с HTTPServer, Jinja2 и API курсов валют.</w:t>
      </w:r>
    </w:p>
    <w:p w14:paraId="63952B15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Цель работы — краткое описание задач, которые были решены в ходе ЛР.</w:t>
      </w:r>
    </w:p>
    <w:p w14:paraId="5E827A27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Создать простое клиент-серверное приложение на Python без серверных фреймворков.</w:t>
      </w:r>
    </w:p>
    <w:p w14:paraId="33C66222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Освоить работу с HTTPServer и маршрутизацию запросов.</w:t>
      </w:r>
    </w:p>
    <w:p w14:paraId="3D5AF9ED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Применять шаблонизатор Jinja2 для отображения данных.</w:t>
      </w:r>
    </w:p>
    <w:p w14:paraId="40AF4237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Реализовать модели предметной области (User, Currency, UserCurrency, App, Author) с геттерами и сеттерами.</w:t>
      </w:r>
    </w:p>
    <w:p w14:paraId="5A194957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Структурировать код в соответствии с архитектурой MVC.</w:t>
      </w:r>
    </w:p>
    <w:p w14:paraId="65D3FD0E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Получать данные о курсах валют через функцию get_currencies и отображать их пользователям.</w:t>
      </w:r>
    </w:p>
    <w:p w14:paraId="6C4B8839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Реализовать функциональность подписки пользователей на валюты и отображение динамики их изменения.</w:t>
      </w:r>
    </w:p>
    <w:p w14:paraId="2C2AE23F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Научиться создавать тесты для моделей и серверной логики.</w:t>
      </w:r>
    </w:p>
    <w:p w14:paraId="7B2D83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9F39F40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предметной области — описание моделей, их свойств и связей.</w:t>
      </w:r>
    </w:p>
    <w:p w14:paraId="633CB8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Модели</w:t>
      </w:r>
    </w:p>
    <w:p w14:paraId="45D9E822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Author</w:t>
      </w:r>
    </w:p>
    <w:p w14:paraId="40B7C1C4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name — имя автора</w:t>
      </w:r>
    </w:p>
    <w:p w14:paraId="44654FD0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group — учебная группа</w:t>
      </w:r>
    </w:p>
    <w:p w14:paraId="448428A3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App</w:t>
      </w:r>
    </w:p>
    <w:p w14:paraId="3BBDF412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name — название приложения</w:t>
      </w:r>
    </w:p>
    <w:p w14:paraId="2A9B30DC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version — версия приложения</w:t>
      </w:r>
    </w:p>
    <w:p w14:paraId="4991D3A0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author — объект Author</w:t>
      </w:r>
    </w:p>
    <w:p w14:paraId="1013CF9D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User</w:t>
      </w:r>
    </w:p>
    <w:p w14:paraId="0DE17E13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id — уникальный идентификатор</w:t>
      </w:r>
    </w:p>
    <w:p w14:paraId="425593E4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name — имя пользователя</w:t>
      </w:r>
    </w:p>
    <w:p w14:paraId="3E2928ED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Currency</w:t>
      </w:r>
    </w:p>
    <w:p w14:paraId="467C4F2F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id — уникальный идентификатор</w:t>
      </w:r>
    </w:p>
    <w:p w14:paraId="7E7A9228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num_code — цифровой код</w:t>
      </w:r>
    </w:p>
    <w:p w14:paraId="22284918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char_code — символьный код</w:t>
      </w:r>
    </w:p>
    <w:p w14:paraId="56BFC9DF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name — название валюты</w:t>
      </w:r>
    </w:p>
    <w:p w14:paraId="459D3E4A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value — курс</w:t>
      </w:r>
    </w:p>
    <w:p w14:paraId="550875CD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nominal — номинал (за сколько единиц валюты указан курс)</w:t>
      </w:r>
    </w:p>
    <w:p w14:paraId="5171FD26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 XML:</w:t>
      </w:r>
    </w:p>
    <w:p w14:paraId="638708F3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&lt;Valute ID="R01280"&gt;</w:t>
      </w:r>
    </w:p>
    <w:p w14:paraId="28CBDB0A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&lt;NumCode&gt;360&lt;/NumCode&gt;</w:t>
      </w:r>
    </w:p>
    <w:p w14:paraId="678D6C0C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&lt;CharCode&gt;IDR&lt;/CharCode&gt;</w:t>
      </w:r>
    </w:p>
    <w:p w14:paraId="4D57C0E3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&lt;Nominal&gt;10000&lt;/Nominal&gt;</w:t>
      </w:r>
    </w:p>
    <w:p w14:paraId="7B71CA00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&lt;Name&gt;Рупий&lt;/Name&gt;</w:t>
      </w:r>
    </w:p>
    <w:p w14:paraId="2173565A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&lt;Value&gt;48,6178&lt;/Value&gt;</w:t>
      </w:r>
    </w:p>
    <w:p w14:paraId="71F74FCD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&lt;/Valute&gt;</w:t>
      </w:r>
    </w:p>
    <w:p w14:paraId="7F23C835">
      <w:pPr>
        <w:keepNext w:val="0"/>
        <w:keepLines w:val="0"/>
        <w:pageBreakBefore w:val="0"/>
        <w:widowControl/>
        <w:numPr>
          <w:ilvl w:val="-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UserCurrency</w:t>
      </w:r>
    </w:p>
    <w:p w14:paraId="0E39ADC5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id — уникальный идентификатор</w:t>
      </w:r>
    </w:p>
    <w:p w14:paraId="41F24FD7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user_id — внешний ключ к User</w:t>
      </w:r>
    </w:p>
    <w:p w14:paraId="60A8B770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currency_id — внешний ключ к Currency</w:t>
      </w:r>
    </w:p>
    <w:p w14:paraId="2C9F4235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26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Реализует связь «много ко многим» между пользователями и валютами.</w:t>
      </w:r>
    </w:p>
    <w:p w14:paraId="0A36D9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6CA734C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Структура проекта — схема папок и файлов, с указанием назначений ключевых файлов.</w:t>
      </w:r>
    </w:p>
    <w:p w14:paraId="71894A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myapp/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├── models/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__init__.py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author.py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app.py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user.py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currency.py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└── user_currency.py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├── templates/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index.html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├── users.html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└── currencies.html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├── static/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│ └── css, js, изображения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├── myapp.py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└── utils/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└── currencies_api.py # функция get_currencies</w:t>
      </w:r>
    </w:p>
    <w:p w14:paraId="48216D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Разделение ответственности (MVC):</w:t>
      </w:r>
    </w:p>
    <w:p w14:paraId="77869AF2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Models — классы предметной области, геттеры и сеттеры.</w:t>
      </w:r>
    </w:p>
    <w:p w14:paraId="017871D3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Views (шаблоны Jinja2) 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— </w:t>
      </w:r>
      <w:r>
        <w:rPr>
          <w:rFonts w:hint="default" w:ascii="Times New Roman" w:hAnsi="Times New Roman"/>
          <w:sz w:val="28"/>
          <w:szCs w:val="28"/>
          <w:lang w:val="ru-RU"/>
        </w:rPr>
        <w:t>отображение данных для пользователя (templates/).</w:t>
      </w:r>
    </w:p>
    <w:p w14:paraId="5362A9F5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Controller (HTTPServer) — маршрутизация, обработка запросов, вызов моделей и шаблонов.</w:t>
      </w:r>
    </w:p>
    <w:p w14:paraId="1B696FAF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реализации:</w:t>
      </w:r>
    </w:p>
    <w:p w14:paraId="235956B7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моделей и их свойств (геттеры/сеттеры)</w:t>
      </w:r>
    </w:p>
    <w:p w14:paraId="24D5856D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>App</w:t>
      </w:r>
    </w:p>
    <w:p w14:paraId="00C22B5B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.author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App: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parameters: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name: название приложения;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version: версия приложения;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author: объект Author;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B200B2"/>
          <w:sz w:val="20"/>
          <w:szCs w:val="24"/>
        </w:rPr>
        <w:t>__init__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name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version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author :Author):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.__name 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 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.__version 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 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.__author : Author = 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@name.setter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name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 = 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not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'name must be of type str'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&lt;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'name length must be greater than 5'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@version.setter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version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(version)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(version)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.__version = 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(version)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not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'version must be of type str'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'version length must be greater than 5'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@author.setter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author :Author):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(author)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Author: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.__author = 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'author must be of type Author'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</w:p>
    <w:p w14:paraId="75FCFB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96FEF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AD47341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>Author</w:t>
      </w:r>
    </w:p>
    <w:p w14:paraId="6EC4B31A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6AAB73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Author: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parameter: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name: имя автора;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group: учебная группа;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B200B2"/>
          <w:sz w:val="20"/>
          <w:szCs w:val="24"/>
        </w:rPr>
        <w:t>__init__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name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group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.__name 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 name.title()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.__group 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 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@name.setter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name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2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 = name.title()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&lt;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2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 must be at least 2 characters"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 must be of type str"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@group.setter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group 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(group)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(group)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.__group = 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(group) &lt;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"Group must be at least 5 characters"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"Group must be of type str"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B200B2"/>
          <w:sz w:val="20"/>
          <w:szCs w:val="24"/>
        </w:rPr>
        <w:t>__str__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f"This app created by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 in group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.__group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</w:t>
      </w:r>
    </w:p>
    <w:p w14:paraId="54F936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CC7B501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>Currency</w:t>
      </w:r>
    </w:p>
    <w:p w14:paraId="7338D5A4">
      <w:pPr>
        <w:shd w:val="clear" w:color="auto" w:fill="1E1F22"/>
        <w:spacing w:beforeLines="0" w:afterLines="0"/>
        <w:jc w:val="left"/>
        <w:rPr>
          <w:rFonts w:hint="default" w:ascii="JetBrains Mono" w:hAnsi="JetBrains Mono" w:eastAsia="JetBrains Mono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numbers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Number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Currency: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parameters: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id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  <w:lang w:val="en-US"/>
        </w:rPr>
        <w:t>_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: уникальный идентификатор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num_code: цифровой код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char_code: символьный код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name: название валюты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value: курс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nominal: номинал (за сколько единиц валюты указан курс)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B200B2"/>
          <w:sz w:val="20"/>
          <w:szCs w:val="24"/>
        </w:rPr>
        <w:t>__init__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id_: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|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num_code: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|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char_code: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|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name: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|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value: Number|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nominal: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|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 = 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.__num_code = 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.__char_code = char_code.upper()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 = name.capitalize()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.__value = 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.__nominal = 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 -&gt; Number: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@id.setter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id_: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(id_)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id_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.__id_ =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 must be an integer greater than or equal to zero"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@num_code.setter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num_code: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(num_code)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num_code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.__num_code = 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"num_code must be an integer greater than or equal to zero"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@char_code.setter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char_code: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parser 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r"[a-zA-Z]"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(char_code)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re.fullmatch(parser, char_code):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.__char_code = char_code.upper()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"char_code must be a string of letters"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@name.setter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name: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&gt;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&lt;=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 = name.capitalize()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 must be a string length not of None and at most 30 characters long"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@value.setter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value: Number):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(value)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Number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value &gt;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.__value = 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"value must be an number greater than zero"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@nominal.setter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nominal: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(nominal)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nominal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.__nominal = 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ValueError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"nominal must be an integer greater than or equal to zero"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</w:p>
    <w:p w14:paraId="337922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6219D30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>User</w:t>
      </w:r>
    </w:p>
    <w:p w14:paraId="26443B04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User: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id_: уникальный идентификатор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name: имя пользователя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B200B2"/>
          <w:sz w:val="20"/>
          <w:szCs w:val="24"/>
        </w:rPr>
        <w:t>__init__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id_: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name: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 = 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 = name.title()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@id.setter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id_: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(id_)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id_ &gt;=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 = 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 must be an integer greater than or equal to zero"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@name.setter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name: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parser 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r'[a-zA-Z]'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&gt;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(name) &lt;=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re.match(parser, name)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is not 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.__name = name.title()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 must be an string not None smaller than 30 and start with a letter"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</w:p>
    <w:p w14:paraId="040938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BC2935B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hint="default" w:ascii="Times New Roman" w:hAnsi="Times New Roman"/>
          <w:sz w:val="28"/>
          <w:szCs w:val="28"/>
          <w:lang w:val="en-US"/>
        </w:rPr>
        <w:t>UserCurrency</w:t>
      </w:r>
    </w:p>
    <w:p w14:paraId="04EE9304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UserCurrency: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Реализуетсвязь «много ко многим» между пользователями и валютами.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id_: уникальный идентификатор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user_id: внешний ключ к User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67A37C"/>
          <w:sz w:val="20"/>
          <w:szCs w:val="24"/>
        </w:rPr>
        <w:t>:param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currency_id: внешний ключ к Currency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B200B2"/>
          <w:sz w:val="20"/>
          <w:szCs w:val="24"/>
        </w:rPr>
        <w:t>__init__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id_, user_id, currency_id):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 = 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.__user_id = 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.__currency_id = 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@property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@id.setter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id_: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id_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id_ &gt;=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.__id_ = 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 must be an integer greater than or equal to 0."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@user_id.setter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user_id: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user_id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user_id &gt;=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.__user_id = 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 id must be an integer greater than or equal to 0."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>@currency_id.setter</w:t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3AE60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currency_id: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currency_id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is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int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and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currency_id &gt;=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.__currency_id = 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"currency id must be an integer greater than or equal to 0."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</w:p>
    <w:p w14:paraId="5ABB7C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CF11D21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маршрутов и обработки запросов</w:t>
      </w:r>
    </w:p>
    <w:p w14:paraId="73D54F61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do_GET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global result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.path ==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'/'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.load_index_page()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.path ==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'/users'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.load_users_page()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'/users?id='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.path: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.load_user_page_by_ID(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.path.split(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'?id='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)[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.path ==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'/currencies'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.load_currencies_page()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.path ==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'/login'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.load_login_page()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elif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.path ==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'/register'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.load_register_page()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.load_index_page()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.send_response(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200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.send_header(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'Content-Type'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'text/html; charset=utf-8'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.end_headers()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.wfile.write(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bytes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(result,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"utf-8"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))</w:t>
      </w:r>
    </w:p>
    <w:p w14:paraId="453449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A10FEF9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Использование шаблонизатора Jinja2 (с объяснением инициализации Environment)</w:t>
      </w:r>
    </w:p>
    <w:p w14:paraId="62545D0C">
      <w:pPr>
        <w:shd w:val="clear" w:color="auto" w:fill="1E1F22"/>
        <w:spacing w:beforeLines="0" w:afterLine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load_index_page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template_index = env.get_template(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"index.html"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main_author = Author(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'Dao Manh Duong'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'P3121'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main_app = App(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"Currencies List App"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main_author)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result = template_index.render(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myapp_name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=main_app.name,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myapp_version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=main_app.version,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navigation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=[{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'caption'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'Основная страница'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'href'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"/"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'caption'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'Users'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'href'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"/users"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'caption'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'Currencies'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'href'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"/currencies"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'caption'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'Courses'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'href'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"/courses"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'caption'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'Login'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'href'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"/login"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'caption'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'Create new account'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'href'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"/register"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],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author_name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=main_author.name,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author_group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=main_author.group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result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load_users_page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get_user_infor =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False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template_users = env.get_template(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"users.html"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main_author = Author(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'Dao Manh Duong'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'P3121'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main_app = App(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"Currencies List App"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main_author)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users = []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users_infor = [{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"Phan Tuan Anh"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2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"Duong Nhan Hau"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"Truong Tuan Kiet"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"Tang Vu Hoang Nguyen"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"Chu NGoc Truong"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6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"Nguyen Dinh Sinh Phuoc"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{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"Nguyen Xuan Canh"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},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]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infor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users_infor: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user = User(infor[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'id'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], infor[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'name'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users.append(user)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result = template_users.render(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myapp_name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=main_app.name,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=users,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get_user_infor: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users_infor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: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result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load_user_page_by_ID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id_: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template_users = env.get_template(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"user_by_id.html"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main_author = Author(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'Dao Manh Duong'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'P3121'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main_app = App(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"Currencies List App"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main_author)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users_infor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.load_users_page(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 xml:space="preserve">get_user_infor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True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infor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users_infor: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infor[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'id'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 == id_: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user = User(infor[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'id'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], infor[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'name'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result = template_users.render(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myapp_name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=main_app.name,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=user,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result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template_user_not_found = env.get_template(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"user_not_found.html"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result = template_user_not_found.render(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 xml:space="preserve">myapp_name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 main_app.name,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=id_)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result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load_currencies_page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template_currencies = env.get_template(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"currencies.html"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main_author = Author(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'Dao Manh Duong'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'P3121'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main_app = App(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"Currencies List App"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main_author)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currency = Currency(10, 345, "usD", "DOllAR", 6721.21, 200)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currency_list = 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'EUR'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'GBP'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"VND"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"Rub"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data = get_currencies(currency_list)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currencies = []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id_ 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0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code, value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data.items():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id_ +=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 = Currency(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=id_,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=code,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=code,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=value,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currencies.append(c)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result = template_currencies.render(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myapp_name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=main_app.name,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currencies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=currencies,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result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load_login_page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login_template = env.get_template(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"login.html"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result = login_template.render()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result</w:t>
      </w:r>
    </w:p>
    <w:p w14:paraId="62B5F1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D8588D9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Интеграция функции get_currencies для получения актуальных курсов.</w:t>
      </w:r>
    </w:p>
    <w:p w14:paraId="2C14C052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requests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xmltodict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xml.parsers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get_currencies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(currency_codes: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list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url: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str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"https://www.cbr.ru/scripts/XML_daily.asp?date_req=09.10.2025"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-&gt;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dict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Получает курсы валют с API Центробанка России.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Args: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currency_codes (list): Список символьных кодов валют (например, ['USD', 'EUR']).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Returns: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dict: Словарь, где ключи - символьные коды валют, а значения - их курсы.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      Возвращает None в случае ошибки запроса.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try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response = requests.get(url)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print(response.url, response.status_code, response.text, response.content)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response.raise_for_status()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Проверка на ошибки HTTP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# data = response.json()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data = xmltodict.parse(response.text)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print(data)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currencies = {}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"ValCurs"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data: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data[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"ValCurs"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"Valute"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new_data_dict = {c[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"CharCode"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]: c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c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data[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"ValCurs"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"Valute"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]}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code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currency_codes: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code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new_data_dict: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   currencies[code] =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float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(new_data_dict[code][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"Value"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].replace(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","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"."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else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                currencies[code] 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f"Код валюты '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code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 не найден."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print(currencies)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currencies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except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requests.exceptions.RequestException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print(f"Ошибка при запросе к API: {re}", file=handle)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# handle.write(f"Ошибка при запросе к API: {re}\n")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# raise requests.exceptions.RequestException('Упали с исключением')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requests.exceptions.RequestException(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f"Ошибка при запросе к API: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re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}\n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except requests.exceptions.ConnectionError as ce: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#     # handle.write(f"API недоступен: {ce}\n")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#     raise requests.exceptions.ConnectionError(f"API недоступен: {ce}\n")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except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xml.parsers.expat.ExpatError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ee: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handle.write(f"Некорректный XML: {ee}\n")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xml.parsers.expat.ExpatError(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f"Некорректный XML: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ee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}\n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except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KeyError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ke: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handle.write(f"Нет ключа “Valute”: {ke}\n")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KeyError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f"Нет ключа “Valute”: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ke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}\n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except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 xml:space="preserve">TypeError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as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te: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handle.write(f"Курс валюты имеет неверный тип: {te}\n")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raise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f"Курс валюты имеет неверный тип: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te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}\n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</w:p>
    <w:p w14:paraId="448570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DBEC3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9F3CDB6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Примеры работы приложения:</w:t>
      </w:r>
    </w:p>
    <w:p w14:paraId="7D30C050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Скриншоты страниц /, /users, /currencies, /user?id=....</w:t>
      </w:r>
    </w:p>
    <w:p w14:paraId="367D0B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drawing>
          <wp:inline distT="0" distB="0" distL="114300" distR="114300">
            <wp:extent cx="5261610" cy="2334260"/>
            <wp:effectExtent l="0" t="0" r="11430" b="12700"/>
            <wp:docPr id="5" name="Picture 5" descr="Screenshot 2025-11-29 05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9 0526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sz w:val="28"/>
          <w:szCs w:val="28"/>
          <w:lang w:val="en-US"/>
        </w:rPr>
        <w:drawing>
          <wp:inline distT="0" distB="0" distL="114300" distR="114300">
            <wp:extent cx="5267325" cy="3247390"/>
            <wp:effectExtent l="0" t="0" r="5715" b="13970"/>
            <wp:docPr id="4" name="Picture 4" descr="Screenshot 2025-11-29 05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9 0526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87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drawing>
          <wp:inline distT="0" distB="0" distL="114300" distR="114300">
            <wp:extent cx="5262880" cy="1216025"/>
            <wp:effectExtent l="0" t="0" r="0" b="0"/>
            <wp:docPr id="2" name="Picture 2" descr="Screenshot 2025-11-29 05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9 052839"/>
                    <pic:cNvPicPr>
                      <a:picLocks noChangeAspect="1"/>
                    </pic:cNvPicPr>
                  </pic:nvPicPr>
                  <pic:blipFill>
                    <a:blip r:embed="rId8"/>
                    <a:srcRect b="1447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54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3B106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drawing>
          <wp:inline distT="0" distB="0" distL="114300" distR="114300">
            <wp:extent cx="5268595" cy="1254760"/>
            <wp:effectExtent l="0" t="0" r="0" b="0"/>
            <wp:docPr id="1" name="Picture 1" descr="Screenshot 2025-11-29 05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29 052857"/>
                    <pic:cNvPicPr>
                      <a:picLocks noChangeAspect="1"/>
                    </pic:cNvPicPr>
                  </pic:nvPicPr>
                  <pic:blipFill>
                    <a:blip r:embed="rId9"/>
                    <a:srcRect b="189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77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drawing>
          <wp:inline distT="0" distB="0" distL="114300" distR="114300">
            <wp:extent cx="4695190" cy="3973830"/>
            <wp:effectExtent l="0" t="0" r="13970" b="3810"/>
            <wp:docPr id="3" name="Picture 3" descr="Screenshot 2025-11-29 05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29 0527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5458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Примеры вывода данных.</w:t>
      </w:r>
    </w:p>
    <w:p w14:paraId="6D595E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drawing>
          <wp:inline distT="0" distB="0" distL="114300" distR="114300">
            <wp:extent cx="4434840" cy="4568190"/>
            <wp:effectExtent l="0" t="0" r="0" b="3810"/>
            <wp:docPr id="6" name="Picture 6" descr="Screenshot 2025-12-03 18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03 1811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E2E9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самостоятельной работы:</w:t>
      </w:r>
    </w:p>
    <w:p w14:paraId="65D83B8B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Скриншоты графиков изменения курсов валют за последние 3 месяца.</w:t>
      </w:r>
    </w:p>
    <w:p w14:paraId="1E5D00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4150" cy="2918460"/>
            <wp:effectExtent l="0" t="0" r="889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DE5D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Краткое объяснение используемых библиотек и подхода.</w:t>
      </w:r>
    </w:p>
    <w:p w14:paraId="5B67AE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Разработыватьфункцияю </w:t>
      </w:r>
      <w:r>
        <w:rPr>
          <w:rFonts w:hint="default" w:ascii="Times New Roman" w:hAnsi="Times New Roman"/>
          <w:sz w:val="28"/>
          <w:szCs w:val="28"/>
          <w:lang w:val="en-US"/>
        </w:rPr>
        <w:t>get_currencies</w:t>
      </w:r>
    </w:p>
    <w:p w14:paraId="30680B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+) </w:t>
      </w:r>
      <w:r>
        <w:rPr>
          <w:rFonts w:hint="default" w:ascii="Times New Roman" w:hAnsi="Times New Roman"/>
          <w:sz w:val="28"/>
          <w:szCs w:val="28"/>
          <w:lang w:val="ru-RU"/>
        </w:rPr>
        <w:t>Получение даты выпольнения запроса и курса с помощью «</w:t>
      </w:r>
      <w:r>
        <w:rPr>
          <w:rFonts w:hint="default" w:ascii="Times New Roman" w:hAnsi="Times New Roman"/>
          <w:sz w:val="28"/>
          <w:szCs w:val="28"/>
          <w:lang w:val="vi-VN"/>
        </w:rPr>
        <w:t>url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» и </w:t>
      </w:r>
      <w:r>
        <w:rPr>
          <w:rFonts w:hint="default" w:ascii="Times New Roman" w:hAnsi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  <w:lang w:val="vi-VN"/>
        </w:rPr>
        <w:t>split</w:t>
      </w:r>
      <w:r>
        <w:rPr>
          <w:rFonts w:hint="default" w:ascii="Times New Roman" w:hAnsi="Times New Roman"/>
          <w:sz w:val="28"/>
          <w:szCs w:val="28"/>
          <w:lang w:val="ru-RU"/>
        </w:rPr>
        <w:t>()» для рассчета 3 близких к дате запроса месяца</w:t>
      </w:r>
    </w:p>
    <w:p w14:paraId="048101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+ Создание цикла вызова функции </w:t>
      </w:r>
      <w:r>
        <w:rPr>
          <w:rFonts w:hint="default" w:ascii="Times New Roman" w:hAnsi="Times New Roman"/>
          <w:sz w:val="28"/>
          <w:szCs w:val="28"/>
          <w:lang w:val="en-US"/>
        </w:rPr>
        <w:t>get_currencies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 изменением параметра переобработанного </w:t>
      </w:r>
      <w:r>
        <w:rPr>
          <w:rFonts w:hint="default" w:ascii="Times New Roman" w:hAnsi="Times New Roman"/>
          <w:sz w:val="28"/>
          <w:szCs w:val="28"/>
          <w:lang w:val="vi-VN"/>
        </w:rPr>
        <w:t>url</w:t>
      </w:r>
    </w:p>
    <w:p w14:paraId="6AAD45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+ Сохранение список даты для оси «</w:t>
      </w:r>
      <w:r>
        <w:rPr>
          <w:rFonts w:hint="default" w:ascii="Times New Roman" w:hAnsi="Times New Roman"/>
          <w:sz w:val="28"/>
          <w:szCs w:val="28"/>
          <w:lang w:val="en-US"/>
        </w:rPr>
        <w:t>labels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графика и значение курса для оси «</w:t>
      </w:r>
      <w:r>
        <w:rPr>
          <w:rFonts w:hint="default" w:ascii="Times New Roman" w:hAnsi="Times New Roman"/>
          <w:sz w:val="28"/>
          <w:szCs w:val="28"/>
          <w:lang w:val="en-US"/>
        </w:rPr>
        <w:t>value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графика</w:t>
      </w:r>
    </w:p>
    <w:p w14:paraId="2F130D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0C5F747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0"/>
        </w:rPr>
      </w:pPr>
      <w:r>
        <w:rPr>
          <w:rFonts w:hint="default" w:ascii="Consolas" w:hAnsi="Consolas" w:eastAsia="JetBrains Mono" w:cs="Consolas"/>
          <w:color w:val="BCBEC4"/>
          <w:sz w:val="20"/>
          <w:szCs w:val="20"/>
        </w:rPr>
        <w:t>months = 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"Jan"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"01"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],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"01"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"Feb"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"02"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28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],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"2"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"02"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28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],  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t># 29 in leap year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"Mar"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"03"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"3"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"03"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"Apr"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"04"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"4"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"04"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"May"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"05"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"5"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"05"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"Jun"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"06"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],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"6"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"06"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"Jul"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"07"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"7"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"07"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"Aug"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"08"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"8"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"08"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"Sep"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"09"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],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"9"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"09"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"Oct"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"10"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"10"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"10"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"Nov"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"11"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"11"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"11"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"Dec"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"12"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"12"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 [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"12"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</w:t>
      </w:r>
      <w:r>
        <w:rPr>
          <w:rFonts w:hint="default" w:ascii="Consolas" w:hAnsi="Consolas" w:eastAsia="JetBrains Mono" w:cs="Consolas"/>
          <w:color w:val="BCBEC4"/>
          <w:sz w:val="20"/>
          <w:szCs w:val="20"/>
          <w:lang w:val="ru-RU"/>
        </w:rPr>
        <w:t xml:space="preserve">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}</w:t>
      </w:r>
    </w:p>
    <w:p w14:paraId="6841F295">
      <w:pPr>
        <w:shd w:val="clear" w:color="auto" w:fill="1E1F22"/>
        <w:spacing w:beforeLines="0" w:afterLines="0"/>
        <w:jc w:val="left"/>
        <w:rPr>
          <w:rFonts w:hint="default" w:ascii="Consolas" w:hAnsi="Consolas" w:eastAsia="JetBrains Mono" w:cs="Consolas"/>
          <w:color w:val="BCBEC4"/>
          <w:sz w:val="20"/>
          <w:szCs w:val="20"/>
        </w:rPr>
      </w:pP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date = date.replace(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 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'/'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6F737A"/>
          <w:sz w:val="20"/>
          <w:szCs w:val="20"/>
        </w:rPr>
        <w:t xml:space="preserve">current_day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= date.split(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"/"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year = re.findall(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</w:t>
      </w:r>
      <w:r>
        <w:rPr>
          <w:rFonts w:hint="default" w:ascii="Consolas" w:hAnsi="Consolas" w:eastAsia="JetBrains Mono" w:cs="Consolas"/>
          <w:color w:val="6AAB73"/>
          <w:sz w:val="20"/>
          <w:szCs w:val="20"/>
          <w:shd w:val="clear" w:color="auto" w:fill="293C40"/>
        </w:rPr>
        <w:t>[0-9]{4}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, date)[-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monthdate = months[date.split(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"/"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]]  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t># ["12", 31]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num_month =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int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(monthdate[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])  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t># "12"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date = date.replace(date.split(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"/"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], months[date.split(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"/"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]][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0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])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day_list = []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val_list = []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try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m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in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range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(num_month -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2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, num_month +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   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for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d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in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range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, months[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(m)][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] +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f'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'0'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+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(d)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(d)) ==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1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else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/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'0'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+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(m)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(m)) ==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1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else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m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/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year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'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== date: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           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break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           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url =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f"https://www.cbr.ru/scripts/XML_daily.asp?date_req=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'0'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+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(d)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(d)) ==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1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else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.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'0'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+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(m)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len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(</w:t>
      </w:r>
      <w:r>
        <w:rPr>
          <w:rFonts w:hint="default" w:ascii="Consolas" w:hAnsi="Consolas" w:eastAsia="JetBrains Mono" w:cs="Consolas"/>
          <w:color w:val="8888C6"/>
          <w:sz w:val="20"/>
          <w:szCs w:val="20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(m)) ==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1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else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m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.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year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num_month -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2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&gt;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0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else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year -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            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t># print(url)</w:t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0"/>
        </w:rPr>
        <w:t xml:space="preserve">           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res, url_date = get_currencies([valute], </w:t>
      </w:r>
      <w:r>
        <w:rPr>
          <w:rFonts w:hint="default" w:ascii="Consolas" w:hAnsi="Consolas" w:eastAsia="JetBrains Mono" w:cs="Consolas"/>
          <w:color w:val="AA4926"/>
          <w:sz w:val="20"/>
          <w:szCs w:val="20"/>
        </w:rPr>
        <w:t>url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=url)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       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res[valute] ==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f"Код валюты '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valute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' не найден."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            msg =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f"Код валюты '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valute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' не найден."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               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return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[], [], msg, 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"red"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 xml:space="preserve">           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day_list.append(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f"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d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/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m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/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{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year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num_month -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2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&gt;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 xml:space="preserve">0 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 xml:space="preserve">else 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year - </w:t>
      </w:r>
      <w:r>
        <w:rPr>
          <w:rFonts w:hint="default" w:ascii="Consolas" w:hAnsi="Consolas" w:eastAsia="JetBrains Mono" w:cs="Consolas"/>
          <w:color w:val="2AACB8"/>
          <w:sz w:val="20"/>
          <w:szCs w:val="20"/>
        </w:rPr>
        <w:t>1</w:t>
      </w:r>
      <w:r>
        <w:rPr>
          <w:rFonts w:hint="default" w:ascii="Consolas" w:hAnsi="Consolas" w:eastAsia="JetBrains Mono" w:cs="Consolas"/>
          <w:color w:val="CF8E6D"/>
          <w:sz w:val="20"/>
          <w:szCs w:val="20"/>
        </w:rPr>
        <w:t>}</w:t>
      </w:r>
      <w:r>
        <w:rPr>
          <w:rFonts w:hint="default" w:ascii="Consolas" w:hAnsi="Consolas" w:eastAsia="JetBrains Mono" w:cs="Consolas"/>
          <w:color w:val="6AAB73"/>
          <w:sz w:val="20"/>
          <w:szCs w:val="20"/>
        </w:rPr>
        <w:t>"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0"/>
        </w:rPr>
        <w:t xml:space="preserve">            val_list.append(res[valute])</w:t>
      </w:r>
    </w:p>
    <w:p w14:paraId="1FA7E65A">
      <w:pPr>
        <w:pStyle w:val="47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lang w:val="ru-RU"/>
        </w:rPr>
      </w:pPr>
      <w:r>
        <w:rPr>
          <w:rFonts w:hint="default" w:ascii="Consolas" w:hAnsi="Consolas" w:eastAsia="monospace" w:cs="Consolas"/>
          <w:color w:val="8888C6"/>
          <w:sz w:val="20"/>
          <w:szCs w:val="20"/>
          <w:shd w:val="clear" w:fill="1E1F22"/>
        </w:rPr>
        <w:t>len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monospace" w:cs="Consolas"/>
          <w:color w:val="8888C6"/>
          <w:sz w:val="20"/>
          <w:szCs w:val="20"/>
          <w:shd w:val="clear" w:fill="1E1F22"/>
        </w:rPr>
        <w:t>str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(d)) ==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 xml:space="preserve">1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else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d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.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 xml:space="preserve">'0'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+ </w:t>
      </w:r>
      <w:r>
        <w:rPr>
          <w:rFonts w:hint="default" w:ascii="Consolas" w:hAnsi="Consolas" w:eastAsia="monospace" w:cs="Consolas"/>
          <w:color w:val="8888C6"/>
          <w:sz w:val="20"/>
          <w:szCs w:val="20"/>
          <w:shd w:val="clear" w:fill="1E1F22"/>
        </w:rPr>
        <w:t>str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(m)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if </w:t>
      </w:r>
      <w:r>
        <w:rPr>
          <w:rFonts w:hint="default" w:ascii="Consolas" w:hAnsi="Consolas" w:eastAsia="monospace" w:cs="Consolas"/>
          <w:color w:val="8888C6"/>
          <w:sz w:val="20"/>
          <w:szCs w:val="20"/>
          <w:shd w:val="clear" w:fill="1E1F22"/>
        </w:rPr>
        <w:t>len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monospace" w:cs="Consolas"/>
          <w:color w:val="8888C6"/>
          <w:sz w:val="20"/>
          <w:szCs w:val="20"/>
          <w:shd w:val="clear" w:fill="1E1F22"/>
        </w:rPr>
        <w:t>str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(m)) ==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 xml:space="preserve">1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else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m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.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year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if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num_month -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 xml:space="preserve">2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&gt;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 xml:space="preserve">0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else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year -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>1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"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 xml:space="preserve">            </w:t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</w:rPr>
        <w:t># print(url)</w:t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7A7E85"/>
          <w:sz w:val="20"/>
          <w:szCs w:val="20"/>
          <w:shd w:val="clear" w:fill="1E1F22"/>
        </w:rPr>
        <w:t xml:space="preserve">           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res, url_date = get_currencies([valute], </w:t>
      </w:r>
      <w:r>
        <w:rPr>
          <w:rFonts w:hint="default" w:ascii="Consolas" w:hAnsi="Consolas" w:eastAsia="monospace" w:cs="Consolas"/>
          <w:color w:val="AA4926"/>
          <w:sz w:val="20"/>
          <w:szCs w:val="20"/>
          <w:shd w:val="clear" w:fill="1E1F22"/>
        </w:rPr>
        <w:t>url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=url)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           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if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res[valute] == 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f"Код валюты '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valute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' не найден."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: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                msg = 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f"Код валюты '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valute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' не найден."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 xml:space="preserve">               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return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[], [], msg, 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"red"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 xml:space="preserve">           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day_list.append(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f"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d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/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m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/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{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year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if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num_month -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 xml:space="preserve">2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&gt;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 xml:space="preserve">0 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 xml:space="preserve">else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year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 xml:space="preserve"> 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- </w:t>
      </w:r>
      <w:r>
        <w:rPr>
          <w:rFonts w:hint="default" w:ascii="Consolas" w:hAnsi="Consolas" w:eastAsia="monospace" w:cs="Consolas"/>
          <w:color w:val="2AACB8"/>
          <w:sz w:val="20"/>
          <w:szCs w:val="20"/>
          <w:shd w:val="clear" w:fill="1E1F22"/>
        </w:rPr>
        <w:t>1</w:t>
      </w:r>
      <w:r>
        <w:rPr>
          <w:rFonts w:hint="default" w:ascii="Consolas" w:hAnsi="Consolas" w:eastAsia="monospace" w:cs="Consolas"/>
          <w:color w:val="CF8E6D"/>
          <w:sz w:val="20"/>
          <w:szCs w:val="20"/>
          <w:shd w:val="clear" w:fill="1E1F22"/>
        </w:rPr>
        <w:t>}</w:t>
      </w:r>
      <w:r>
        <w:rPr>
          <w:rFonts w:hint="default" w:ascii="Consolas" w:hAnsi="Consolas" w:eastAsia="monospace" w:cs="Consolas"/>
          <w:color w:val="6AAB73"/>
          <w:sz w:val="20"/>
          <w:szCs w:val="20"/>
          <w:shd w:val="clear" w:fill="1E1F22"/>
        </w:rPr>
        <w:t>"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</w:rPr>
        <w:t xml:space="preserve">            val_list.append(res[valute])</w:t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  <w:r>
        <w:rPr>
          <w:rFonts w:hint="default" w:ascii="Consolas" w:hAnsi="Consolas" w:eastAsia="monospace" w:cs="Consolas"/>
          <w:color w:val="BCBEC4"/>
          <w:sz w:val="20"/>
          <w:szCs w:val="20"/>
          <w:shd w:val="clear" w:fill="1E1F22"/>
          <w:lang w:val="ru-RU"/>
        </w:rPr>
        <w:tab/>
      </w:r>
    </w:p>
    <w:p w14:paraId="7BE836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9479D2F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Тестирование:</w:t>
      </w:r>
    </w:p>
    <w:p w14:paraId="5E90770C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Примеры тестов для моделей, контроллера и функции get_currencies.</w:t>
      </w:r>
    </w:p>
    <w:p w14:paraId="7AEBA49C">
      <w:pPr>
        <w:shd w:val="clear" w:color="auto" w:fill="1E1F22"/>
        <w:spacing w:beforeLines="0" w:afterLines="0"/>
        <w:jc w:val="left"/>
        <w:rPr>
          <w:rFonts w:hint="default" w:ascii="JetBrains Mono" w:hAnsi="JetBrains Mono" w:eastAsia="JetBrains Mono"/>
          <w:color w:val="BCBEC4"/>
          <w:sz w:val="20"/>
          <w:szCs w:val="24"/>
        </w:rPr>
      </w:pP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unittest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models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*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unittest.mock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Mock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controllers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SimpleHTTPRequestHandler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utils.currencies_api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get_currencies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from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io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import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BytesIO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TestModels(unittest.TestCase):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setUp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.author = Author(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"Dao Manh Duong"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"P3121"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.app = App(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"My first project"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 Beta"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.currency = Currency(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"R724"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.user = User(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471893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"Bla Bla Bla"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.user_currency = UserCurrency(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.user.id,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.currency.id)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test_app_with_valid_parameters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"""Тест объявления модели App"""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.app.name,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"My first project"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.app.version,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 Beta"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.app.author,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.author)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test_app_with_invalid_parameters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"""Test объявляется с неправильным параметром App"""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App,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"MyApp"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.currency)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App,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"MyApp"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1.0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App,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version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"1.0.0"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author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.author)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test_author_with_valid_parameters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"""Тест объявления модели Author"""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.author.name,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"Dao Manh Duong"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.author.group,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"P3121"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test_author_with_invalid_parameters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"""Test объявляется с неправильным параметром Author"""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Author,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"P3121"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Author,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"Author Name"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group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7483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Author,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"P3121"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#Name must be of type str at least 2 characters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test_user_with_valid_parameters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"""Тест объявления модели User"""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.user.id,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471893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.user.name,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"Bla Bla Bla"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test_user_with_invalid_parameters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"""Test объявляется с неправильным параметром User"""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 of id 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#id must be an integer greater than or equal to zero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 of id 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#id must be an integer greater than or equal to zero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9.374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"User of id 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#id must be an integer greater than or equal to zero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#name length must be &lt;= 30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*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#name must be str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 1User number 1"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#name must be start with letter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test_currency_with_valid_parameters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"""Тест объявления модели Currency"""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.currency.id,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"R724"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.currency.num_code,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.currency.char_code,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.currency.name,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.currency.value,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.currency.nominal,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test_currency_with_invalid_parameters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"""Test объявляется с неправильным параметром Currency"""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#id must be a nonempty string start with a letter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724.999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"724"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888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#num_code must be an string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444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#char_code must be a string of letters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"444"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99999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#name must be a string length not of None and at most 50 characters long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None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*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51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93.3953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45354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#value must be a number greater than zero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"45354"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"45354"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#nominal must be an integer greater than or equal to zero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"45354"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1000.1111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724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num_code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"892"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char_code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name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"Dollars"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value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"45354"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nominal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"1000"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test_user_currency_with_valid_parameters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"""Тест объявления модели UserCurrency"""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.user_currency.id,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.user.id,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471893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.currency.id,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"R724"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test_user_currency_with_invalid_parameters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>"""Test объявляется с неправильным параметром UserCurrency"""</w:t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i/>
          <w:color w:val="5F826B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"1234"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#id must be an integer greater than or equal to 0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98.999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#user id must be an integer greater than or equal to 0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"123"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123.999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=-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)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#currency id must be a nonempty string start with a letter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345.345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"345"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.assertRaises(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TypeError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UserCurrency,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id_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1234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user_id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123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AA4926"/>
          <w:sz w:val="20"/>
          <w:szCs w:val="24"/>
        </w:rPr>
        <w:t>currency_id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=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TestSimpleHTTPRequestHandler(unittest.TestCase):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setUp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.mock_request = Mock()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Создание BytesIO, содержающее реальное HTTP request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request_data = </w:t>
      </w:r>
      <w:r>
        <w:rPr>
          <w:rFonts w:hint="default" w:ascii="Consolas" w:hAnsi="Consolas" w:eastAsia="JetBrains Mono" w:cs="Consolas"/>
          <w:color w:val="A5C261"/>
          <w:sz w:val="20"/>
          <w:szCs w:val="24"/>
        </w:rPr>
        <w:t>b"GET / HTTP/1.1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\r\n</w:t>
      </w:r>
      <w:r>
        <w:rPr>
          <w:rFonts w:hint="default" w:ascii="Consolas" w:hAnsi="Consolas" w:eastAsia="JetBrains Mono" w:cs="Consolas"/>
          <w:color w:val="A5C261"/>
          <w:sz w:val="20"/>
          <w:szCs w:val="24"/>
        </w:rPr>
        <w:t>Host: localhost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\r\n\r\n</w:t>
      </w:r>
      <w:r>
        <w:rPr>
          <w:rFonts w:hint="default" w:ascii="Consolas" w:hAnsi="Consolas" w:eastAsia="JetBrains Mono" w:cs="Consolas"/>
          <w:color w:val="A5C261"/>
          <w:sz w:val="20"/>
          <w:szCs w:val="24"/>
        </w:rPr>
        <w:t>"</w:t>
      </w:r>
      <w:r>
        <w:rPr>
          <w:rFonts w:hint="default" w:ascii="Consolas" w:hAnsi="Consolas" w:eastAsia="JetBrains Mono" w:cs="Consolas"/>
          <w:color w:val="A5C261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A5C261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.request_file = BytesIO(request_data)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Mock makefile для возвращения file-like object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.mock_request.makefile.return_value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.request_file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.mock_client_address = 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'127.0.0.1'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8080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.mock_server = Mock()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 = SimpleHTTPRequestHandler(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.mock_request,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.mock_client_address,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.mock_server)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test_initialization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.controller.main_author.name,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'Dao Manh Duong'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.assertEqual(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.controller.main_app.name,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'Currencies List App'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test_load_index_page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.controller.load_index_page()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'Currencies List App'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'Currencies List App'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'Currencies List App'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.controller.load_users_page()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'Users'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test_load_currency_page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># return_value = ({'USD': 75.5}, '05.12.2025')</w:t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7A7E85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.controller.load_currencies_page(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test_load_users_page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.controller.load_users_page()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"id"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"Phan Tuan Anh"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"Duong Nhan Hau"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"Truong Tuan Kiet"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"Tang Vu Hoang Nguyen"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"Nguyen Dinh Sinh Phuoc"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"Nguyen Xuan Canh"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test_load_user_page_by_ID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.controller.load_user_page_by_ID(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'Phan Tuan Anh'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test_user_by_id_not_found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.controller.load_user_page_by_ID(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999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'User with id = 999 not found!'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.lower(), result.lower())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test_load_all_currencies_page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result =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.controller.load_all_currencies_page()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'Currencies List App'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'Currency ID:'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'Currency numcode:'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'Currency charcode:'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'Currency name:'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'Currency value:'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'Currency nominal:'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, result)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class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TestGetCurrencies(unittest.TestCase):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def </w:t>
      </w:r>
      <w:r>
        <w:rPr>
          <w:rFonts w:hint="default" w:ascii="Consolas" w:hAnsi="Consolas" w:eastAsia="JetBrains Mono" w:cs="Consolas"/>
          <w:color w:val="56A8F5"/>
          <w:sz w:val="20"/>
          <w:szCs w:val="24"/>
        </w:rPr>
        <w:t>test_get_currencies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'USD'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(get_currencies([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"Usd"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])))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.assertIn(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'Код валюты 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\'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blabla</w:t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>\'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 xml:space="preserve"> не найден.'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, </w:t>
      </w:r>
      <w:r>
        <w:rPr>
          <w:rFonts w:hint="default" w:ascii="Consolas" w:hAnsi="Consolas" w:eastAsia="JetBrains Mono" w:cs="Consolas"/>
          <w:color w:val="8888C6"/>
          <w:sz w:val="20"/>
          <w:szCs w:val="24"/>
        </w:rPr>
        <w:t>str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(get_currencies([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"blabla"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])))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    </w:t>
      </w:r>
      <w:r>
        <w:rPr>
          <w:rFonts w:hint="default" w:ascii="Consolas" w:hAnsi="Consolas" w:eastAsia="JetBrains Mono" w:cs="Consolas"/>
          <w:color w:val="94558D"/>
          <w:sz w:val="20"/>
          <w:szCs w:val="24"/>
        </w:rPr>
        <w:t>self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.assertRegex(get_currencies([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"blabla"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])[</w:t>
      </w:r>
      <w:r>
        <w:rPr>
          <w:rFonts w:hint="default" w:ascii="Consolas" w:hAnsi="Consolas" w:eastAsia="JetBrains Mono" w:cs="Consolas"/>
          <w:color w:val="2AACB8"/>
          <w:sz w:val="20"/>
          <w:szCs w:val="24"/>
        </w:rPr>
        <w:t>1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],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r"\d{2}.\d{2}.\d{4}"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)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CF8E6D"/>
          <w:sz w:val="20"/>
          <w:szCs w:val="24"/>
        </w:rPr>
        <w:t xml:space="preserve">if 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__name__ == </w:t>
      </w:r>
      <w:r>
        <w:rPr>
          <w:rFonts w:hint="default" w:ascii="Consolas" w:hAnsi="Consolas" w:eastAsia="JetBrains Mono" w:cs="Consolas"/>
          <w:color w:val="6AAB73"/>
          <w:sz w:val="20"/>
          <w:szCs w:val="24"/>
        </w:rPr>
        <w:t>'__main__'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>:</w:t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br w:type="textWrapping"/>
      </w:r>
      <w:r>
        <w:rPr>
          <w:rFonts w:hint="default" w:ascii="Consolas" w:hAnsi="Consolas" w:eastAsia="JetBrains Mono" w:cs="Consolas"/>
          <w:color w:val="BCBEC4"/>
          <w:sz w:val="20"/>
          <w:szCs w:val="24"/>
        </w:rPr>
        <w:t xml:space="preserve">    unittest.main()</w:t>
      </w:r>
    </w:p>
    <w:p w14:paraId="258832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CBF75A7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Скриншоты или вывод результатов тестов.</w:t>
      </w:r>
    </w:p>
    <w:p w14:paraId="34887D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72405" cy="2019935"/>
            <wp:effectExtent l="0" t="0" r="635" b="6985"/>
            <wp:docPr id="8" name="Picture 8" descr="Screenshot 2025-12-05 03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05 0317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2A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D887F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33140DE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Выводы:</w:t>
      </w:r>
    </w:p>
    <w:p w14:paraId="3E18FDFD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Какие проблемы возникли при реализации.</w:t>
      </w:r>
    </w:p>
    <w:p w14:paraId="79A8AB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+ Обеспечение, что возвращенное значение и стркутура единая во всего хода решения </w:t>
      </w:r>
    </w:p>
    <w:p w14:paraId="635EA6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+ Знание использования фрейм-ворка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библиотек, методов ит.д.</w:t>
      </w:r>
    </w:p>
    <w:p w14:paraId="20B854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+ Решение исключений и ошибок.</w:t>
      </w:r>
    </w:p>
    <w:p w14:paraId="745DF9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+ </w:t>
      </w:r>
      <w:r>
        <w:rPr>
          <w:rFonts w:hint="default" w:ascii="Times New Roman" w:hAnsi="Times New Roman"/>
          <w:sz w:val="28"/>
          <w:szCs w:val="28"/>
          <w:lang w:val="ru-RU"/>
        </w:rPr>
        <w:t>Код пока не оптимируется</w:t>
      </w:r>
    </w:p>
    <w:p w14:paraId="62B19FD4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Как удалось применить принципы MVC.</w:t>
      </w:r>
    </w:p>
    <w:p w14:paraId="1914EC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+ Код стал понятным и логичным</w:t>
      </w:r>
    </w:p>
    <w:p w14:paraId="1BF2ED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+ Легкость разработки и ремонта</w:t>
      </w:r>
    </w:p>
    <w:p w14:paraId="28BAC1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+ Работа с объектами</w:t>
      </w:r>
    </w:p>
    <w:p w14:paraId="5010A53A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Что нового узнали о работе с HTTPServer, Jinja2 и API курсов валют.</w:t>
      </w:r>
    </w:p>
    <w:p w14:paraId="079CDA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+ Реализация веб-сайта с их помощью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+ Обработка потоков данных, полученных при получении запросов из клиентов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+ Работа над проектом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+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Аналогичное к </w:t>
      </w:r>
      <w:r>
        <w:rPr>
          <w:rFonts w:hint="default" w:ascii="Times New Roman" w:hAnsi="Times New Roman"/>
          <w:sz w:val="28"/>
          <w:szCs w:val="28"/>
          <w:lang w:val="en-US"/>
        </w:rPr>
        <w:t>do_GET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создание </w:t>
      </w:r>
      <w:r>
        <w:rPr>
          <w:rFonts w:hint="default" w:ascii="Times New Roman" w:hAnsi="Times New Roman"/>
          <w:sz w:val="28"/>
          <w:szCs w:val="28"/>
          <w:lang w:val="en-US"/>
        </w:rPr>
        <w:t>do_POST (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обработка </w:t>
      </w:r>
      <w:r>
        <w:rPr>
          <w:rFonts w:hint="default" w:ascii="Times New Roman" w:hAnsi="Times New Roman"/>
          <w:sz w:val="28"/>
          <w:szCs w:val="28"/>
          <w:lang w:val="en-US"/>
        </w:rPr>
        <w:t>login, logout)</w:t>
      </w:r>
    </w:p>
    <w:p w14:paraId="3245DB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JetBrains Mono">
    <w:altName w:val="Segoe Print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4F786"/>
    <w:multiLevelType w:val="singleLevel"/>
    <w:tmpl w:val="8424F7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2DFF99"/>
    <w:multiLevelType w:val="singleLevel"/>
    <w:tmpl w:val="8E2DFF99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9B24B7CC"/>
    <w:multiLevelType w:val="singleLevel"/>
    <w:tmpl w:val="9B24B7C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65" w:leftChars="0" w:hanging="425" w:firstLineChars="0"/>
      </w:pPr>
      <w:rPr>
        <w:rFonts w:hint="default"/>
      </w:rPr>
    </w:lvl>
  </w:abstractNum>
  <w:abstractNum w:abstractNumId="3">
    <w:nsid w:val="A287D6F1"/>
    <w:multiLevelType w:val="singleLevel"/>
    <w:tmpl w:val="A287D6F1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A9F458CB"/>
    <w:multiLevelType w:val="singleLevel"/>
    <w:tmpl w:val="A9F458C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AA35735"/>
    <w:multiLevelType w:val="singleLevel"/>
    <w:tmpl w:val="AAA35735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ACB2D471"/>
    <w:multiLevelType w:val="singleLevel"/>
    <w:tmpl w:val="ACB2D471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7">
    <w:nsid w:val="B67EF4CC"/>
    <w:multiLevelType w:val="multilevel"/>
    <w:tmpl w:val="B67EF4CC"/>
    <w:lvl w:ilvl="0" w:tentative="0">
      <w:start w:val="1"/>
      <w:numFmt w:val="bullet"/>
      <w:lvlText w:val="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 2" w:hAnsi="Wingdings 2" w:cs="Wingdings 2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BAEC3DF0"/>
    <w:multiLevelType w:val="singleLevel"/>
    <w:tmpl w:val="BAEC3DF0"/>
    <w:lvl w:ilvl="0" w:tentative="0">
      <w:start w:val="1"/>
      <w:numFmt w:val="bullet"/>
      <w:lvlText w:val="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 2" w:hAnsi="Wingdings 2" w:cs="Wingdings 2"/>
        <w:sz w:val="16"/>
      </w:rPr>
    </w:lvl>
  </w:abstractNum>
  <w:abstractNum w:abstractNumId="9">
    <w:nsid w:val="C68A566F"/>
    <w:multiLevelType w:val="singleLevel"/>
    <w:tmpl w:val="C68A566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Microsoft YaHei"/>
        <w:sz w:val="16"/>
      </w:rPr>
    </w:lvl>
  </w:abstractNum>
  <w:abstractNum w:abstractNumId="10">
    <w:nsid w:val="D176E0BB"/>
    <w:multiLevelType w:val="singleLevel"/>
    <w:tmpl w:val="D176E0B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D8A80ADB"/>
    <w:multiLevelType w:val="singleLevel"/>
    <w:tmpl w:val="D8A80ADB"/>
    <w:lvl w:ilvl="0" w:tentative="0">
      <w:start w:val="1"/>
      <w:numFmt w:val="bullet"/>
      <w:lvlText w:val="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 2" w:hAnsi="Wingdings 2" w:cs="Wingdings 2"/>
        <w:sz w:val="16"/>
      </w:rPr>
    </w:lvl>
  </w:abstractNum>
  <w:abstractNum w:abstractNumId="12">
    <w:nsid w:val="F0091235"/>
    <w:multiLevelType w:val="singleLevel"/>
    <w:tmpl w:val="F0091235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3">
    <w:nsid w:val="247BF93E"/>
    <w:multiLevelType w:val="singleLevel"/>
    <w:tmpl w:val="247BF93E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4">
    <w:nsid w:val="4021BD46"/>
    <w:multiLevelType w:val="singleLevel"/>
    <w:tmpl w:val="4021BD4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5">
    <w:nsid w:val="564A2EF2"/>
    <w:multiLevelType w:val="singleLevel"/>
    <w:tmpl w:val="564A2EF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5E2E16D0"/>
    <w:multiLevelType w:val="singleLevel"/>
    <w:tmpl w:val="5E2E16D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66C86AE9"/>
    <w:multiLevelType w:val="singleLevel"/>
    <w:tmpl w:val="66C86AE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2"/>
  </w:num>
  <w:num w:numId="2">
    <w:abstractNumId w:val="20"/>
  </w:num>
  <w:num w:numId="3">
    <w:abstractNumId w:val="19"/>
  </w:num>
  <w:num w:numId="4">
    <w:abstractNumId w:val="18"/>
  </w:num>
  <w:num w:numId="5">
    <w:abstractNumId w:val="17"/>
  </w:num>
  <w:num w:numId="6">
    <w:abstractNumId w:val="21"/>
  </w:num>
  <w:num w:numId="7">
    <w:abstractNumId w:val="16"/>
  </w:num>
  <w:num w:numId="8">
    <w:abstractNumId w:val="15"/>
  </w:num>
  <w:num w:numId="9">
    <w:abstractNumId w:val="14"/>
  </w:num>
  <w:num w:numId="10">
    <w:abstractNumId w:val="13"/>
  </w:num>
  <w:num w:numId="11">
    <w:abstractNumId w:val="12"/>
  </w:num>
  <w:num w:numId="12">
    <w:abstractNumId w:val="1"/>
  </w:num>
  <w:num w:numId="13">
    <w:abstractNumId w:val="23"/>
  </w:num>
  <w:num w:numId="14">
    <w:abstractNumId w:val="3"/>
  </w:num>
  <w:num w:numId="15">
    <w:abstractNumId w:val="2"/>
  </w:num>
  <w:num w:numId="16">
    <w:abstractNumId w:val="24"/>
  </w:num>
  <w:num w:numId="17">
    <w:abstractNumId w:val="0"/>
  </w:num>
  <w:num w:numId="18">
    <w:abstractNumId w:val="5"/>
  </w:num>
  <w:num w:numId="19">
    <w:abstractNumId w:val="6"/>
  </w:num>
  <w:num w:numId="20">
    <w:abstractNumId w:val="7"/>
  </w:num>
  <w:num w:numId="21">
    <w:abstractNumId w:val="11"/>
  </w:num>
  <w:num w:numId="22">
    <w:abstractNumId w:val="9"/>
  </w:num>
  <w:num w:numId="23">
    <w:abstractNumId w:val="27"/>
  </w:num>
  <w:num w:numId="24">
    <w:abstractNumId w:val="8"/>
  </w:num>
  <w:num w:numId="25">
    <w:abstractNumId w:val="4"/>
  </w:num>
  <w:num w:numId="26">
    <w:abstractNumId w:val="25"/>
  </w:num>
  <w:num w:numId="27">
    <w:abstractNumId w:val="10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74027D"/>
    <w:rsid w:val="072E4122"/>
    <w:rsid w:val="0B7D54E6"/>
    <w:rsid w:val="0DC30FA3"/>
    <w:rsid w:val="0F1550CD"/>
    <w:rsid w:val="0F663BD2"/>
    <w:rsid w:val="0FA51139"/>
    <w:rsid w:val="113C3F45"/>
    <w:rsid w:val="139C27E3"/>
    <w:rsid w:val="16FC29C4"/>
    <w:rsid w:val="17710405"/>
    <w:rsid w:val="184D62D7"/>
    <w:rsid w:val="19CE2462"/>
    <w:rsid w:val="1A9966B3"/>
    <w:rsid w:val="1DDB1C88"/>
    <w:rsid w:val="1FB325D8"/>
    <w:rsid w:val="20F766A2"/>
    <w:rsid w:val="214210A0"/>
    <w:rsid w:val="2160472B"/>
    <w:rsid w:val="24EE1D3D"/>
    <w:rsid w:val="250A3363"/>
    <w:rsid w:val="254F5042"/>
    <w:rsid w:val="298B3C5F"/>
    <w:rsid w:val="2B357971"/>
    <w:rsid w:val="2BD94BFC"/>
    <w:rsid w:val="2CDE7D2D"/>
    <w:rsid w:val="2DA30D70"/>
    <w:rsid w:val="31391E91"/>
    <w:rsid w:val="3201478A"/>
    <w:rsid w:val="32615CC7"/>
    <w:rsid w:val="32CA6AE3"/>
    <w:rsid w:val="34597043"/>
    <w:rsid w:val="358E17EA"/>
    <w:rsid w:val="361529C8"/>
    <w:rsid w:val="3B1C07FA"/>
    <w:rsid w:val="3B8C5043"/>
    <w:rsid w:val="3D1A7CCD"/>
    <w:rsid w:val="3E006CC6"/>
    <w:rsid w:val="3F246E28"/>
    <w:rsid w:val="44061E7A"/>
    <w:rsid w:val="44293363"/>
    <w:rsid w:val="49175A7A"/>
    <w:rsid w:val="49F0465E"/>
    <w:rsid w:val="4A1A65A1"/>
    <w:rsid w:val="4E4D1F7D"/>
    <w:rsid w:val="4FB819D5"/>
    <w:rsid w:val="4FF705C0"/>
    <w:rsid w:val="537B63EF"/>
    <w:rsid w:val="53FD045B"/>
    <w:rsid w:val="541A1F8A"/>
    <w:rsid w:val="54BC7595"/>
    <w:rsid w:val="550C4D95"/>
    <w:rsid w:val="5651542C"/>
    <w:rsid w:val="58781CC6"/>
    <w:rsid w:val="594E2814"/>
    <w:rsid w:val="597C465F"/>
    <w:rsid w:val="5A9A37B2"/>
    <w:rsid w:val="5AAB14CE"/>
    <w:rsid w:val="5F9D006D"/>
    <w:rsid w:val="60D3721E"/>
    <w:rsid w:val="62E50DCE"/>
    <w:rsid w:val="648E7048"/>
    <w:rsid w:val="658F2F2B"/>
    <w:rsid w:val="65D40E26"/>
    <w:rsid w:val="677A6DA0"/>
    <w:rsid w:val="6BDF5289"/>
    <w:rsid w:val="6BEE00B5"/>
    <w:rsid w:val="6D9A555F"/>
    <w:rsid w:val="70B17CF0"/>
    <w:rsid w:val="74D16536"/>
    <w:rsid w:val="75B15BA4"/>
    <w:rsid w:val="75ED7F88"/>
    <w:rsid w:val="7734249D"/>
    <w:rsid w:val="77CE269B"/>
    <w:rsid w:val="7B8D68BF"/>
    <w:rsid w:val="7BFE12D1"/>
    <w:rsid w:val="7D2A75E5"/>
    <w:rsid w:val="7DAB46BB"/>
    <w:rsid w:val="7E8A1AC6"/>
    <w:rsid w:val="7EA2394E"/>
    <w:rsid w:val="7F9F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2025-11-12T09:48:00Z</dcterms:created>
  <dc:creator>Dương Đào Mạnh</dc:creator>
  <cp:lastModifiedBy>Dương Đào Mạnh</cp:lastModifiedBy>
  <dcterms:modified xsi:type="dcterms:W3CDTF">2025-12-05T12:47:28Z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CB0EE81336EF4FF7A186432CC29B7EE4_12</vt:lpwstr>
  </property>
</Properties>
</file>